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D12176" w14:textId="542371FF" w:rsidR="00DF083B" w:rsidRPr="00666D81" w:rsidRDefault="00DF083B" w:rsidP="00DF083B">
      <w:pPr>
        <w:tabs>
          <w:tab w:val="left" w:pos="2835"/>
          <w:tab w:val="left" w:pos="3828"/>
          <w:tab w:val="left" w:pos="6521"/>
          <w:tab w:val="left" w:pos="7797"/>
        </w:tabs>
        <w:spacing w:after="0"/>
        <w:rPr>
          <w:rFonts w:cs="Tahoma"/>
          <w:szCs w:val="20"/>
          <w:lang w:val="de-DE"/>
        </w:rPr>
      </w:pPr>
      <w:r w:rsidRPr="00666D81">
        <w:rPr>
          <w:rFonts w:cs="Tahoma"/>
          <w:szCs w:val="20"/>
          <w:lang w:val="de-DE"/>
        </w:rPr>
        <w:t xml:space="preserve">Masterstudiengang / </w:t>
      </w:r>
      <w:proofErr w:type="spellStart"/>
      <w:r w:rsidRPr="00666D81">
        <w:rPr>
          <w:rFonts w:cs="Tahoma"/>
          <w:i/>
          <w:sz w:val="20"/>
          <w:szCs w:val="20"/>
          <w:lang w:val="de-DE"/>
        </w:rPr>
        <w:t>Master’s</w:t>
      </w:r>
      <w:proofErr w:type="spellEnd"/>
      <w:r w:rsidRPr="00666D81">
        <w:rPr>
          <w:rFonts w:cs="Tahoma"/>
          <w:i/>
          <w:sz w:val="20"/>
          <w:szCs w:val="20"/>
          <w:lang w:val="de-DE"/>
        </w:rPr>
        <w:t xml:space="preserve"> </w:t>
      </w:r>
      <w:proofErr w:type="spellStart"/>
      <w:r w:rsidRPr="00666D81">
        <w:rPr>
          <w:rFonts w:cs="Tahoma"/>
          <w:i/>
          <w:sz w:val="20"/>
          <w:szCs w:val="20"/>
          <w:lang w:val="de-DE"/>
        </w:rPr>
        <w:t>programme</w:t>
      </w:r>
      <w:proofErr w:type="spellEnd"/>
      <w:r w:rsidRPr="00666D81">
        <w:rPr>
          <w:rFonts w:cs="Tahoma"/>
          <w:sz w:val="20"/>
          <w:szCs w:val="20"/>
          <w:lang w:val="de-DE"/>
        </w:rPr>
        <w:t xml:space="preserve"> </w:t>
      </w:r>
      <w:r w:rsidRPr="00666D81">
        <w:rPr>
          <w:rFonts w:cs="Tahoma"/>
          <w:szCs w:val="20"/>
          <w:lang w:val="de-DE"/>
        </w:rPr>
        <w:tab/>
      </w:r>
      <w:sdt>
        <w:sdtPr>
          <w:rPr>
            <w:rFonts w:cs="Tahoma"/>
            <w:szCs w:val="20"/>
            <w:lang w:val="de-DE"/>
          </w:rPr>
          <w:alias w:val="Studiengang"/>
          <w:tag w:val="Studiengang"/>
          <w:id w:val="-1913451633"/>
          <w:placeholder>
            <w:docPart w:val="DefaultPlaceholder_-1854013438"/>
          </w:placeholder>
          <w:showingPlcHdr/>
          <w:dropDownList>
            <w:listItem w:value="Wählen Sie ein Element aus."/>
            <w:listItem w:displayText="Business Process Engineering &amp; Management" w:value="Business Process Engineering &amp; Management"/>
            <w:listItem w:displayText="Cloud Computing Engineering" w:value="Cloud Computing Engineering"/>
            <w:listItem w:displayText="Digitale Medien und Kommunikation" w:value="Digitale Medien und Kommunikation"/>
            <w:listItem w:displayText="E-Learning und Wissensmanagement" w:value="E-Learning und Wissensmanagement"/>
            <w:listItem w:displayText="Energie- und Umweltmanagement" w:value="Energie- und Umweltmanagement"/>
            <w:listItem w:displayText="Europäische Studien - Management von EU-Projekten" w:value="Europäische Studien - Management von EU-Projekten"/>
            <w:listItem w:displayText="Gebäudetechnik und Gebäudemanagement" w:value="Gebäudetechnik und Gebäudemanagement"/>
            <w:listItem w:displayText="Gesundheitsförderung und Personalmanagement" w:value="Gesundheitsförderung und Personalmanagement"/>
            <w:listItem w:displayText="Gesundheitsmanagement und Integrierte Versorgung" w:value="Gesundheitsmanagement und Integrierte Versorgung"/>
            <w:listItem w:displayText="Human Ressource Management und Arbeitsrecht" w:value="Human Ressource Management und Arbeitsrecht"/>
            <w:listItem w:displayText="Internationale Wirtschaftsbeziehungen" w:value="Internationale Wirtschaftsbeziehungen"/>
            <w:listItem w:displayText="Internationales Weinmarketing" w:value="Internationales Weinmarketing"/>
            <w:listItem w:displayText="Nachhaltige Energiesysteme" w:value="Nachhaltige Energiesysteme"/>
          </w:dropDownList>
        </w:sdtPr>
        <w:sdtContent>
          <w:r w:rsidRPr="00666D81">
            <w:rPr>
              <w:rStyle w:val="Platzhaltertext"/>
              <w:sz w:val="24"/>
            </w:rPr>
            <w:t>Wählen Sie ein Element aus.</w:t>
          </w:r>
        </w:sdtContent>
      </w:sdt>
    </w:p>
    <w:p w14:paraId="55FD7AB1" w14:textId="77777777" w:rsidR="00DF083B" w:rsidRPr="00666D81" w:rsidRDefault="00DF083B" w:rsidP="00DF083B">
      <w:pPr>
        <w:spacing w:after="0"/>
        <w:rPr>
          <w:rFonts w:cs="Tahoma"/>
          <w:szCs w:val="20"/>
          <w:lang w:val="de-DE"/>
        </w:rPr>
      </w:pPr>
      <w:bookmarkStart w:id="0" w:name="_GoBack"/>
      <w:bookmarkEnd w:id="0"/>
    </w:p>
    <w:p w14:paraId="7858B56F" w14:textId="77777777" w:rsidR="00DF083B" w:rsidRPr="00666D81" w:rsidRDefault="00DF083B" w:rsidP="00DF083B">
      <w:pPr>
        <w:spacing w:after="0"/>
        <w:rPr>
          <w:sz w:val="24"/>
          <w:lang w:val="de-DE"/>
        </w:rPr>
      </w:pPr>
    </w:p>
    <w:p w14:paraId="7E355B0E" w14:textId="77777777" w:rsidR="00DF083B" w:rsidRPr="00666D81" w:rsidRDefault="00DF083B" w:rsidP="00DF083B">
      <w:pPr>
        <w:spacing w:after="0"/>
        <w:rPr>
          <w:sz w:val="24"/>
          <w:lang w:val="de-DE"/>
        </w:rPr>
      </w:pPr>
    </w:p>
    <w:p w14:paraId="05369DE9" w14:textId="77777777" w:rsidR="00DF083B" w:rsidRPr="00666D81" w:rsidRDefault="00DF083B" w:rsidP="00DF083B">
      <w:pPr>
        <w:tabs>
          <w:tab w:val="left" w:pos="4112"/>
        </w:tabs>
        <w:spacing w:after="0"/>
        <w:rPr>
          <w:rFonts w:cs="Tahoma"/>
          <w:sz w:val="24"/>
        </w:rPr>
      </w:pPr>
      <w:r w:rsidRPr="00666D81">
        <w:rPr>
          <w:rFonts w:cs="Tahoma"/>
          <w:sz w:val="24"/>
        </w:rPr>
        <w:t>Die eingereichte Masterarbeit von</w:t>
      </w:r>
    </w:p>
    <w:p w14:paraId="5FF3327A" w14:textId="3EB6C880" w:rsidR="00DF083B" w:rsidRPr="00666D81" w:rsidRDefault="00DF083B" w:rsidP="00DF083B">
      <w:pPr>
        <w:tabs>
          <w:tab w:val="left" w:pos="4112"/>
        </w:tabs>
        <w:spacing w:after="0"/>
        <w:rPr>
          <w:rFonts w:cs="Tahoma"/>
          <w:sz w:val="24"/>
          <w:lang w:val="en-US"/>
        </w:rPr>
      </w:pPr>
      <w:r w:rsidRPr="00666D81">
        <w:rPr>
          <w:rFonts w:cs="Tahoma"/>
          <w:i/>
          <w:sz w:val="20"/>
          <w:szCs w:val="20"/>
          <w:lang w:val="de-DE"/>
        </w:rPr>
        <w:t>The master's thesis submitted by</w:t>
      </w:r>
      <w:r w:rsidRPr="00666D81">
        <w:rPr>
          <w:rFonts w:cs="Tahoma"/>
          <w:sz w:val="24"/>
          <w:lang w:val="en-US"/>
        </w:rPr>
        <w:tab/>
      </w:r>
    </w:p>
    <w:p w14:paraId="471EF1FA" w14:textId="77777777" w:rsidR="00DF083B" w:rsidRPr="00666D81" w:rsidRDefault="00DF083B" w:rsidP="00DF083B">
      <w:pPr>
        <w:spacing w:after="0"/>
        <w:rPr>
          <w:rFonts w:cs="Tahoma"/>
          <w:sz w:val="24"/>
          <w:lang w:val="en-US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2"/>
        <w:gridCol w:w="1630"/>
        <w:gridCol w:w="2973"/>
      </w:tblGrid>
      <w:tr w:rsidR="00DF083B" w:rsidRPr="00666D81" w14:paraId="1CBCCF1F" w14:textId="77777777" w:rsidTr="006E7544">
        <w:tc>
          <w:tcPr>
            <w:tcW w:w="6232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14:paraId="0935DA84" w14:textId="229A7CB5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Name des/der Studierenden:</w:t>
            </w:r>
          </w:p>
          <w:p w14:paraId="1BAEE00E" w14:textId="2A98F7DE" w:rsidR="00DF083B" w:rsidRPr="00666D81" w:rsidRDefault="00DF083B" w:rsidP="00DF083B">
            <w:pPr>
              <w:spacing w:after="0"/>
              <w:rPr>
                <w:rFonts w:cs="Tahoma"/>
                <w:i/>
                <w:sz w:val="20"/>
                <w:szCs w:val="20"/>
                <w:lang w:val="de-DE"/>
              </w:rPr>
            </w:pP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 xml:space="preserve">Name 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of</w:t>
            </w:r>
            <w:proofErr w:type="spellEnd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 xml:space="preserve"> 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the</w:t>
            </w:r>
            <w:proofErr w:type="spellEnd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 xml:space="preserve"> 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student</w:t>
            </w:r>
            <w:proofErr w:type="spellEnd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:</w:t>
            </w:r>
          </w:p>
          <w:p w14:paraId="720CB37F" w14:textId="77777777" w:rsidR="00DF083B" w:rsidRPr="00666D81" w:rsidRDefault="00DF083B" w:rsidP="00DF083B">
            <w:pPr>
              <w:spacing w:after="0"/>
              <w:rPr>
                <w:rFonts w:cs="Tahoma"/>
                <w:b/>
                <w:sz w:val="24"/>
              </w:rPr>
            </w:pPr>
            <w:r w:rsidRPr="00666D81">
              <w:rPr>
                <w:rFonts w:cs="Tahoma"/>
                <w:b/>
                <w:sz w:val="24"/>
              </w:rPr>
              <w:t>…</w:t>
            </w:r>
          </w:p>
        </w:tc>
        <w:tc>
          <w:tcPr>
            <w:tcW w:w="297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4EFC28" w14:textId="4969CC26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PKZ:</w:t>
            </w:r>
          </w:p>
          <w:p w14:paraId="7AC9B919" w14:textId="15FDF3D8" w:rsidR="00DF083B" w:rsidRPr="00666D81" w:rsidRDefault="00DF083B" w:rsidP="00DF083B">
            <w:pPr>
              <w:spacing w:after="0"/>
              <w:rPr>
                <w:rFonts w:cs="Tahoma"/>
                <w:i/>
                <w:sz w:val="20"/>
                <w:szCs w:val="20"/>
                <w:lang w:val="de-DE"/>
              </w:rPr>
            </w:pP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Student ID:</w:t>
            </w:r>
          </w:p>
          <w:p w14:paraId="2D2C6F76" w14:textId="77777777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…</w:t>
            </w:r>
          </w:p>
        </w:tc>
      </w:tr>
      <w:tr w:rsidR="00DF083B" w:rsidRPr="00666D81" w14:paraId="027C2A7B" w14:textId="77777777" w:rsidTr="006E7544">
        <w:tc>
          <w:tcPr>
            <w:tcW w:w="9205" w:type="dxa"/>
            <w:gridSpan w:val="3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2629628" w14:textId="3B848F32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Titel der Masterarbeit:</w:t>
            </w:r>
          </w:p>
          <w:p w14:paraId="6776412F" w14:textId="1375581D" w:rsidR="00DF083B" w:rsidRPr="00666D81" w:rsidRDefault="00DF083B" w:rsidP="00DF083B">
            <w:pPr>
              <w:spacing w:after="0"/>
              <w:rPr>
                <w:rFonts w:cs="Tahoma"/>
                <w:i/>
                <w:sz w:val="20"/>
                <w:szCs w:val="20"/>
                <w:lang w:val="de-DE"/>
              </w:rPr>
            </w:pP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Title of the Master's thesis:</w:t>
            </w:r>
          </w:p>
          <w:p w14:paraId="6B27315A" w14:textId="77777777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…</w:t>
            </w:r>
          </w:p>
          <w:p w14:paraId="599D4C12" w14:textId="77777777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</w:p>
        </w:tc>
      </w:tr>
      <w:tr w:rsidR="00DF083B" w:rsidRPr="00666D81" w14:paraId="1482E09F" w14:textId="77777777" w:rsidTr="006E7544">
        <w:tc>
          <w:tcPr>
            <w:tcW w:w="9205" w:type="dxa"/>
            <w:gridSpan w:val="3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0765F49" w14:textId="4A3AD891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  <w:lang w:val="en-US"/>
              </w:rPr>
            </w:pPr>
            <w:proofErr w:type="spellStart"/>
            <w:r w:rsidRPr="00666D81">
              <w:rPr>
                <w:rFonts w:cs="Tahoma"/>
                <w:sz w:val="24"/>
                <w:lang w:val="en-US"/>
              </w:rPr>
              <w:t>wird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 xml:space="preserve"> </w:t>
            </w:r>
            <w:proofErr w:type="spellStart"/>
            <w:r w:rsidRPr="00666D81">
              <w:rPr>
                <w:rFonts w:cs="Tahoma"/>
                <w:sz w:val="24"/>
                <w:lang w:val="en-US"/>
              </w:rPr>
              <w:t>als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>/</w:t>
            </w: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is referred to as</w:t>
            </w:r>
          </w:p>
          <w:p w14:paraId="083272FB" w14:textId="59A0A834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  <w:lang w:val="en-US"/>
              </w:rPr>
            </w:pPr>
            <w:proofErr w:type="spellStart"/>
            <w:r w:rsidRPr="00666D81">
              <w:rPr>
                <w:rFonts w:cs="Tahoma"/>
                <w:sz w:val="24"/>
                <w:lang w:val="en-US"/>
              </w:rPr>
              <w:t>approbiert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>/</w:t>
            </w: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approbated</w:t>
            </w:r>
            <w:r w:rsidRPr="00666D81">
              <w:rPr>
                <w:rFonts w:cs="Tahoma"/>
                <w:sz w:val="24"/>
                <w:lang w:val="en-US"/>
              </w:rPr>
              <w:t xml:space="preserve"> </w:t>
            </w:r>
            <w:r w:rsidRPr="00666D81">
              <w:rPr>
                <w:rFonts w:cs="Tahoma"/>
                <w:sz w:val="24"/>
                <w:lang w:val="en-US"/>
              </w:rPr>
              <w:t>*</w:t>
            </w:r>
          </w:p>
          <w:p w14:paraId="1271AA2E" w14:textId="294FED89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  <w:lang w:val="en-US"/>
              </w:rPr>
            </w:pPr>
            <w:proofErr w:type="spellStart"/>
            <w:r w:rsidRPr="00666D81">
              <w:rPr>
                <w:rFonts w:cs="Tahoma"/>
                <w:sz w:val="24"/>
                <w:lang w:val="en-US"/>
              </w:rPr>
              <w:t>nicht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 xml:space="preserve"> </w:t>
            </w:r>
            <w:proofErr w:type="spellStart"/>
            <w:r w:rsidRPr="00666D81">
              <w:rPr>
                <w:rFonts w:cs="Tahoma"/>
                <w:sz w:val="24"/>
                <w:lang w:val="en-US"/>
              </w:rPr>
              <w:t>approbiert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>/</w:t>
            </w: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not approved</w:t>
            </w:r>
            <w:r w:rsidRPr="00666D81">
              <w:rPr>
                <w:rFonts w:cs="Tahoma"/>
                <w:sz w:val="24"/>
                <w:lang w:val="en-US"/>
              </w:rPr>
              <w:t>*</w:t>
            </w:r>
          </w:p>
          <w:p w14:paraId="2D9A5385" w14:textId="4E9309AB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vorgeschlagen</w:t>
            </w:r>
            <w:r w:rsidRPr="00666D81">
              <w:rPr>
                <w:rFonts w:cs="Tahoma"/>
                <w:sz w:val="24"/>
              </w:rPr>
              <w:t>/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proposed</w:t>
            </w:r>
            <w:proofErr w:type="spellEnd"/>
            <w:r w:rsidRPr="00666D81">
              <w:rPr>
                <w:rFonts w:cs="Tahoma"/>
                <w:sz w:val="24"/>
              </w:rPr>
              <w:t>.</w:t>
            </w:r>
          </w:p>
        </w:tc>
      </w:tr>
      <w:tr w:rsidR="00DF083B" w:rsidRPr="00666D81" w14:paraId="6C479563" w14:textId="77777777" w:rsidTr="006E7544">
        <w:tc>
          <w:tcPr>
            <w:tcW w:w="4602" w:type="dxa"/>
            <w:tcBorders>
              <w:left w:val="single" w:sz="12" w:space="0" w:color="auto"/>
              <w:bottom w:val="single" w:sz="4" w:space="0" w:color="auto"/>
            </w:tcBorders>
          </w:tcPr>
          <w:p w14:paraId="7BEFFC4A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  <w:p w14:paraId="40AE9C7E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  <w:p w14:paraId="05B66020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  <w:p w14:paraId="409250A4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</w:tc>
        <w:tc>
          <w:tcPr>
            <w:tcW w:w="4603" w:type="dxa"/>
            <w:gridSpan w:val="2"/>
            <w:tcBorders>
              <w:bottom w:val="single" w:sz="4" w:space="0" w:color="auto"/>
              <w:right w:val="single" w:sz="12" w:space="0" w:color="auto"/>
            </w:tcBorders>
          </w:tcPr>
          <w:p w14:paraId="482C7314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</w:tc>
      </w:tr>
      <w:tr w:rsidR="00DF083B" w:rsidRPr="00666D81" w14:paraId="2B86FDDE" w14:textId="77777777" w:rsidTr="006E7544">
        <w:tc>
          <w:tcPr>
            <w:tcW w:w="4602" w:type="dxa"/>
            <w:tcBorders>
              <w:left w:val="single" w:sz="12" w:space="0" w:color="auto"/>
              <w:bottom w:val="single" w:sz="12" w:space="0" w:color="auto"/>
            </w:tcBorders>
          </w:tcPr>
          <w:p w14:paraId="238F1CAC" w14:textId="77777777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Datum</w:t>
            </w:r>
          </w:p>
          <w:p w14:paraId="113AEFFA" w14:textId="41264B78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Date</w:t>
            </w:r>
          </w:p>
        </w:tc>
        <w:tc>
          <w:tcPr>
            <w:tcW w:w="4603" w:type="dxa"/>
            <w:gridSpan w:val="2"/>
            <w:tcBorders>
              <w:bottom w:val="single" w:sz="12" w:space="0" w:color="auto"/>
              <w:right w:val="single" w:sz="12" w:space="0" w:color="auto"/>
            </w:tcBorders>
          </w:tcPr>
          <w:p w14:paraId="1D150AC9" w14:textId="21DE8A07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 xml:space="preserve">Name &amp; </w:t>
            </w:r>
            <w:r w:rsidRPr="00666D81">
              <w:rPr>
                <w:rFonts w:cs="Tahoma"/>
                <w:sz w:val="24"/>
              </w:rPr>
              <w:t>Unterschrift Betreuer</w:t>
            </w:r>
            <w:r w:rsidR="00666D81" w:rsidRPr="00666D81">
              <w:rPr>
                <w:rFonts w:cs="Tahoma"/>
                <w:sz w:val="24"/>
              </w:rPr>
              <w:t>*</w:t>
            </w:r>
            <w:r w:rsidRPr="00666D81">
              <w:rPr>
                <w:rFonts w:cs="Tahoma"/>
                <w:sz w:val="24"/>
              </w:rPr>
              <w:t>in</w:t>
            </w:r>
          </w:p>
          <w:p w14:paraId="4B4B8701" w14:textId="6FC19CAC" w:rsidR="00DF083B" w:rsidRPr="00666D81" w:rsidRDefault="00666D81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 xml:space="preserve">Name &amp; 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Signature</w:t>
            </w:r>
            <w:proofErr w:type="spellEnd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 xml:space="preserve"> 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of</w:t>
            </w:r>
            <w:proofErr w:type="spellEnd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 xml:space="preserve"> 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supervisor</w:t>
            </w:r>
            <w:proofErr w:type="spellEnd"/>
          </w:p>
        </w:tc>
      </w:tr>
    </w:tbl>
    <w:p w14:paraId="74C5F294" w14:textId="77777777" w:rsidR="00DF083B" w:rsidRPr="00666D81" w:rsidRDefault="00DF083B" w:rsidP="00DF083B">
      <w:pPr>
        <w:spacing w:after="0"/>
        <w:rPr>
          <w:rFonts w:cs="Tahoma"/>
          <w:sz w:val="24"/>
        </w:rPr>
      </w:pPr>
    </w:p>
    <w:p w14:paraId="68F81C29" w14:textId="77777777" w:rsidR="00DF083B" w:rsidRPr="00666D81" w:rsidRDefault="00DF083B" w:rsidP="00DF083B">
      <w:pPr>
        <w:spacing w:after="0"/>
        <w:rPr>
          <w:rFonts w:cs="Tahoma"/>
          <w:sz w:val="24"/>
        </w:rPr>
      </w:pPr>
    </w:p>
    <w:p w14:paraId="115D4F9A" w14:textId="77777777" w:rsidR="00DF083B" w:rsidRPr="00666D81" w:rsidRDefault="00DF083B" w:rsidP="00DF083B">
      <w:pPr>
        <w:spacing w:after="0"/>
        <w:rPr>
          <w:rFonts w:cs="Tahoma"/>
          <w:sz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602"/>
        <w:gridCol w:w="4603"/>
      </w:tblGrid>
      <w:tr w:rsidR="00DF083B" w:rsidRPr="00666D81" w14:paraId="484F2B05" w14:textId="77777777" w:rsidTr="006E7544">
        <w:tc>
          <w:tcPr>
            <w:tcW w:w="9205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3C38057" w14:textId="7AA6BB44" w:rsidR="00DF083B" w:rsidRPr="00666D81" w:rsidRDefault="00DF083B" w:rsidP="00666D81">
            <w:pPr>
              <w:spacing w:after="0"/>
              <w:jc w:val="center"/>
              <w:rPr>
                <w:rFonts w:ascii="Tahoma" w:hAnsi="Tahoma" w:cs="Tahoma"/>
                <w:sz w:val="24"/>
                <w:lang w:val="en-US"/>
              </w:rPr>
            </w:pPr>
            <w:r w:rsidRPr="00666D81">
              <w:rPr>
                <w:rFonts w:cs="Tahoma"/>
                <w:sz w:val="24"/>
                <w:lang w:val="en-US"/>
              </w:rPr>
              <w:t xml:space="preserve">Die </w:t>
            </w:r>
            <w:proofErr w:type="spellStart"/>
            <w:r w:rsidRPr="00666D81">
              <w:rPr>
                <w:rFonts w:cs="Tahoma"/>
                <w:sz w:val="24"/>
                <w:lang w:val="en-US"/>
              </w:rPr>
              <w:t>Masterarbeit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 xml:space="preserve"> </w:t>
            </w:r>
            <w:proofErr w:type="spellStart"/>
            <w:r w:rsidRPr="00666D81">
              <w:rPr>
                <w:rFonts w:cs="Tahoma"/>
                <w:sz w:val="24"/>
                <w:lang w:val="en-US"/>
              </w:rPr>
              <w:t>wird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 xml:space="preserve"> </w:t>
            </w:r>
            <w:proofErr w:type="spellStart"/>
            <w:r w:rsidRPr="00666D81">
              <w:rPr>
                <w:rFonts w:cs="Tahoma"/>
                <w:sz w:val="24"/>
                <w:lang w:val="en-US"/>
              </w:rPr>
              <w:t>als</w:t>
            </w:r>
            <w:proofErr w:type="spellEnd"/>
            <w:r w:rsidR="00666D81" w:rsidRPr="00666D81">
              <w:rPr>
                <w:rFonts w:cs="Tahoma"/>
                <w:sz w:val="24"/>
                <w:lang w:val="en-US"/>
              </w:rPr>
              <w:t>/</w:t>
            </w:r>
            <w:r w:rsidR="00666D81" w:rsidRPr="00666D81">
              <w:rPr>
                <w:rFonts w:cs="Tahoma"/>
                <w:i/>
                <w:sz w:val="20"/>
                <w:szCs w:val="20"/>
                <w:lang w:val="de-DE"/>
              </w:rPr>
              <w:t>The Master's thesis is submitted as</w:t>
            </w:r>
          </w:p>
          <w:p w14:paraId="19CA9029" w14:textId="77777777" w:rsidR="00666D81" w:rsidRPr="00666D81" w:rsidRDefault="00666D81" w:rsidP="00666D81">
            <w:pPr>
              <w:spacing w:after="0"/>
              <w:jc w:val="center"/>
              <w:rPr>
                <w:rFonts w:cs="Tahoma"/>
                <w:sz w:val="24"/>
                <w:lang w:val="en-US"/>
              </w:rPr>
            </w:pPr>
            <w:proofErr w:type="spellStart"/>
            <w:r w:rsidRPr="00666D81">
              <w:rPr>
                <w:rFonts w:cs="Tahoma"/>
                <w:sz w:val="24"/>
                <w:lang w:val="en-US"/>
              </w:rPr>
              <w:t>approbiert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>/</w:t>
            </w: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approbated</w:t>
            </w:r>
            <w:r w:rsidRPr="00666D81">
              <w:rPr>
                <w:rFonts w:cs="Tahoma"/>
                <w:sz w:val="24"/>
                <w:lang w:val="en-US"/>
              </w:rPr>
              <w:t xml:space="preserve"> *</w:t>
            </w:r>
          </w:p>
          <w:p w14:paraId="0B094419" w14:textId="77777777" w:rsidR="00666D81" w:rsidRPr="00666D81" w:rsidRDefault="00666D81" w:rsidP="00666D81">
            <w:pPr>
              <w:spacing w:after="0"/>
              <w:jc w:val="center"/>
              <w:rPr>
                <w:rFonts w:cs="Tahoma"/>
                <w:sz w:val="24"/>
                <w:lang w:val="en-US"/>
              </w:rPr>
            </w:pPr>
            <w:proofErr w:type="spellStart"/>
            <w:r w:rsidRPr="00666D81">
              <w:rPr>
                <w:rFonts w:cs="Tahoma"/>
                <w:sz w:val="24"/>
                <w:lang w:val="en-US"/>
              </w:rPr>
              <w:t>nicht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 xml:space="preserve"> </w:t>
            </w:r>
            <w:proofErr w:type="spellStart"/>
            <w:r w:rsidRPr="00666D81">
              <w:rPr>
                <w:rFonts w:cs="Tahoma"/>
                <w:sz w:val="24"/>
                <w:lang w:val="en-US"/>
              </w:rPr>
              <w:t>approbiert</w:t>
            </w:r>
            <w:proofErr w:type="spellEnd"/>
            <w:r w:rsidRPr="00666D81">
              <w:rPr>
                <w:rFonts w:cs="Tahoma"/>
                <w:sz w:val="24"/>
                <w:lang w:val="en-US"/>
              </w:rPr>
              <w:t>/</w:t>
            </w: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not approved</w:t>
            </w:r>
            <w:r w:rsidRPr="00666D81">
              <w:rPr>
                <w:rFonts w:cs="Tahoma"/>
                <w:sz w:val="24"/>
                <w:lang w:val="en-US"/>
              </w:rPr>
              <w:t>*</w:t>
            </w:r>
          </w:p>
          <w:p w14:paraId="5C33BFBA" w14:textId="696B17BC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bestätigt</w:t>
            </w:r>
            <w:r w:rsidR="00666D81" w:rsidRPr="00666D81">
              <w:rPr>
                <w:rFonts w:cs="Tahoma"/>
                <w:sz w:val="24"/>
              </w:rPr>
              <w:t>/</w:t>
            </w:r>
            <w:r w:rsidR="00666D81" w:rsidRPr="00666D81">
              <w:rPr>
                <w:rFonts w:cs="Tahoma"/>
                <w:i/>
                <w:sz w:val="20"/>
                <w:szCs w:val="20"/>
                <w:lang w:val="de-DE"/>
              </w:rPr>
              <w:t>confirmed</w:t>
            </w:r>
            <w:r w:rsidRPr="00666D81">
              <w:rPr>
                <w:rFonts w:cs="Tahoma"/>
                <w:sz w:val="24"/>
              </w:rPr>
              <w:t>.</w:t>
            </w:r>
          </w:p>
        </w:tc>
      </w:tr>
      <w:tr w:rsidR="00DF083B" w:rsidRPr="00666D81" w14:paraId="31FD7C9F" w14:textId="77777777" w:rsidTr="006E7544">
        <w:tc>
          <w:tcPr>
            <w:tcW w:w="460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2032409A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  <w:p w14:paraId="42E508FF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  <w:p w14:paraId="6796E930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  <w:p w14:paraId="237CCC60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</w:tc>
        <w:tc>
          <w:tcPr>
            <w:tcW w:w="4603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B954F9" w14:textId="77777777" w:rsidR="00DF083B" w:rsidRPr="00666D81" w:rsidRDefault="00DF083B" w:rsidP="00DF083B">
            <w:pPr>
              <w:spacing w:after="0"/>
              <w:jc w:val="center"/>
              <w:rPr>
                <w:rFonts w:cs="Tahoma"/>
                <w:sz w:val="24"/>
              </w:rPr>
            </w:pPr>
          </w:p>
        </w:tc>
      </w:tr>
      <w:tr w:rsidR="00DF083B" w:rsidRPr="00666D81" w14:paraId="66826919" w14:textId="77777777" w:rsidTr="006E7544">
        <w:tc>
          <w:tcPr>
            <w:tcW w:w="4602" w:type="dxa"/>
            <w:tcBorders>
              <w:left w:val="single" w:sz="12" w:space="0" w:color="auto"/>
              <w:bottom w:val="single" w:sz="12" w:space="0" w:color="auto"/>
            </w:tcBorders>
          </w:tcPr>
          <w:p w14:paraId="13A18BB1" w14:textId="77777777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Datum</w:t>
            </w:r>
          </w:p>
          <w:p w14:paraId="64A2A106" w14:textId="1DB45AE2" w:rsidR="00666D81" w:rsidRPr="00666D81" w:rsidRDefault="00666D81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Date</w:t>
            </w:r>
          </w:p>
        </w:tc>
        <w:tc>
          <w:tcPr>
            <w:tcW w:w="4603" w:type="dxa"/>
            <w:tcBorders>
              <w:bottom w:val="single" w:sz="12" w:space="0" w:color="auto"/>
              <w:right w:val="single" w:sz="12" w:space="0" w:color="auto"/>
            </w:tcBorders>
          </w:tcPr>
          <w:p w14:paraId="4E084509" w14:textId="77777777" w:rsidR="00DF083B" w:rsidRPr="00666D81" w:rsidRDefault="00DF083B" w:rsidP="00DF083B">
            <w:pPr>
              <w:spacing w:after="0"/>
              <w:rPr>
                <w:rFonts w:cs="Tahoma"/>
                <w:sz w:val="24"/>
              </w:rPr>
            </w:pPr>
            <w:r w:rsidRPr="00666D81">
              <w:rPr>
                <w:rFonts w:cs="Tahoma"/>
                <w:sz w:val="24"/>
              </w:rPr>
              <w:t>Unterschrift Studiengangsleitung</w:t>
            </w:r>
          </w:p>
          <w:p w14:paraId="2E4D4CA7" w14:textId="300FECAE" w:rsidR="00DF083B" w:rsidRPr="00666D81" w:rsidRDefault="00666D81" w:rsidP="00666D81">
            <w:pPr>
              <w:spacing w:after="0"/>
              <w:rPr>
                <w:rFonts w:ascii="Tahoma" w:hAnsi="Tahoma" w:cs="Tahoma"/>
                <w:sz w:val="24"/>
              </w:rPr>
            </w:pP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Signature</w:t>
            </w:r>
            <w:proofErr w:type="spellEnd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 xml:space="preserve"> 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of</w:t>
            </w:r>
            <w:proofErr w:type="spellEnd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 xml:space="preserve"> 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course</w:t>
            </w:r>
            <w:proofErr w:type="spellEnd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 xml:space="preserve"> </w:t>
            </w:r>
            <w:proofErr w:type="spellStart"/>
            <w:r w:rsidRPr="00666D81">
              <w:rPr>
                <w:rFonts w:cs="Tahoma"/>
                <w:i/>
                <w:sz w:val="20"/>
                <w:szCs w:val="20"/>
                <w:lang w:val="de-DE"/>
              </w:rPr>
              <w:t>director</w:t>
            </w:r>
            <w:proofErr w:type="spellEnd"/>
          </w:p>
        </w:tc>
      </w:tr>
    </w:tbl>
    <w:p w14:paraId="3406DA65" w14:textId="77777777" w:rsidR="00DF083B" w:rsidRPr="00666D81" w:rsidRDefault="00DF083B" w:rsidP="00DF083B">
      <w:pPr>
        <w:spacing w:after="0"/>
        <w:rPr>
          <w:rFonts w:cs="Tahoma"/>
          <w:sz w:val="24"/>
        </w:rPr>
      </w:pPr>
    </w:p>
    <w:p w14:paraId="05F52744" w14:textId="77777777" w:rsidR="00DF083B" w:rsidRPr="00666D81" w:rsidRDefault="00DF083B" w:rsidP="00DF083B">
      <w:pPr>
        <w:pStyle w:val="Kopfzeile"/>
        <w:tabs>
          <w:tab w:val="left" w:pos="708"/>
        </w:tabs>
        <w:rPr>
          <w:rFonts w:cs="Tahoma"/>
          <w:sz w:val="18"/>
          <w:szCs w:val="16"/>
        </w:rPr>
      </w:pPr>
      <w:r w:rsidRPr="00666D81">
        <w:rPr>
          <w:rFonts w:cs="Tahoma"/>
          <w:sz w:val="18"/>
          <w:szCs w:val="16"/>
        </w:rPr>
        <w:t>* Nichtzutreffendes streichen</w:t>
      </w:r>
      <w:r w:rsidRPr="00666D81">
        <w:rPr>
          <w:rFonts w:cs="Tahoma"/>
          <w:sz w:val="18"/>
          <w:szCs w:val="16"/>
        </w:rPr>
        <w:tab/>
      </w:r>
    </w:p>
    <w:p w14:paraId="28F015A0" w14:textId="77777777" w:rsidR="00DF083B" w:rsidRPr="00666D81" w:rsidRDefault="00DF083B" w:rsidP="00DF083B">
      <w:pPr>
        <w:pStyle w:val="Kopfzeile"/>
        <w:tabs>
          <w:tab w:val="left" w:pos="708"/>
        </w:tabs>
        <w:ind w:left="142"/>
        <w:rPr>
          <w:sz w:val="18"/>
          <w:szCs w:val="16"/>
        </w:rPr>
      </w:pPr>
      <w:r w:rsidRPr="00666D81">
        <w:rPr>
          <w:rFonts w:cs="Tahoma"/>
          <w:sz w:val="18"/>
          <w:szCs w:val="16"/>
        </w:rPr>
        <w:t>Hinweis: approbiert bedeutet positiv beurteilt und daher für den Diplomanden / die Diplomandin zum Binden freigegeben</w:t>
      </w:r>
    </w:p>
    <w:p w14:paraId="4CEA92D4" w14:textId="77777777" w:rsidR="00666D81" w:rsidRPr="00666D81" w:rsidRDefault="00666D81" w:rsidP="00666D81">
      <w:pPr>
        <w:pStyle w:val="Kopfzeile"/>
        <w:tabs>
          <w:tab w:val="left" w:pos="708"/>
        </w:tabs>
        <w:rPr>
          <w:rFonts w:cs="Tahoma"/>
          <w:i/>
          <w:sz w:val="16"/>
          <w:szCs w:val="18"/>
        </w:rPr>
      </w:pPr>
      <w:r w:rsidRPr="00666D81">
        <w:rPr>
          <w:rFonts w:cs="Tahoma"/>
          <w:i/>
          <w:sz w:val="16"/>
          <w:szCs w:val="18"/>
        </w:rPr>
        <w:t>* Delete where not applicable</w:t>
      </w:r>
      <w:r w:rsidRPr="00666D81">
        <w:rPr>
          <w:rFonts w:cs="Tahoma"/>
          <w:i/>
          <w:sz w:val="16"/>
          <w:szCs w:val="18"/>
        </w:rPr>
        <w:tab/>
      </w:r>
    </w:p>
    <w:p w14:paraId="1D7A5E43" w14:textId="5E0FBAC3" w:rsidR="00DF083B" w:rsidRPr="00666D81" w:rsidRDefault="00666D81" w:rsidP="00666D81">
      <w:pPr>
        <w:pStyle w:val="Kopfzeile"/>
        <w:tabs>
          <w:tab w:val="left" w:pos="708"/>
        </w:tabs>
        <w:ind w:left="142"/>
        <w:rPr>
          <w:rFonts w:cs="Tahoma"/>
          <w:i/>
          <w:sz w:val="16"/>
          <w:szCs w:val="18"/>
        </w:rPr>
      </w:pPr>
      <w:r w:rsidRPr="00666D81">
        <w:rPr>
          <w:rFonts w:cs="Tahoma"/>
          <w:i/>
          <w:sz w:val="16"/>
          <w:szCs w:val="18"/>
        </w:rPr>
        <w:t xml:space="preserve">Note: Approved means positively assessed and therefore released for binding by the diploma </w:t>
      </w:r>
      <w:proofErr w:type="spellStart"/>
      <w:r w:rsidRPr="00666D81">
        <w:rPr>
          <w:rFonts w:cs="Tahoma"/>
          <w:i/>
          <w:sz w:val="16"/>
          <w:szCs w:val="18"/>
        </w:rPr>
        <w:t>student</w:t>
      </w:r>
      <w:proofErr w:type="spellEnd"/>
      <w:r w:rsidRPr="00666D81">
        <w:rPr>
          <w:rFonts w:cs="Tahoma"/>
          <w:i/>
          <w:sz w:val="16"/>
          <w:szCs w:val="18"/>
        </w:rPr>
        <w:t>.</w:t>
      </w:r>
    </w:p>
    <w:p w14:paraId="1803FFDF" w14:textId="62320AB1" w:rsidR="00AB4B02" w:rsidRPr="00666D81" w:rsidRDefault="00AB4B02" w:rsidP="00DF083B">
      <w:pPr>
        <w:spacing w:after="0"/>
        <w:rPr>
          <w:sz w:val="24"/>
          <w:lang w:val="en-US"/>
        </w:rPr>
      </w:pPr>
    </w:p>
    <w:sectPr w:rsidR="00AB4B02" w:rsidRPr="00666D81" w:rsidSect="000A2826">
      <w:headerReference w:type="default" r:id="rId8"/>
      <w:footerReference w:type="default" r:id="rId9"/>
      <w:pgSz w:w="11906" w:h="16838"/>
      <w:pgMar w:top="1985" w:right="1247" w:bottom="1702" w:left="1247" w:header="709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7C2614" w14:textId="77777777" w:rsidR="00A50375" w:rsidRDefault="00A50375" w:rsidP="00A50375">
      <w:pPr>
        <w:spacing w:after="0"/>
      </w:pPr>
      <w:r>
        <w:separator/>
      </w:r>
    </w:p>
  </w:endnote>
  <w:endnote w:type="continuationSeparator" w:id="0">
    <w:p w14:paraId="12C296DB" w14:textId="77777777" w:rsidR="00A50375" w:rsidRDefault="00A50375" w:rsidP="00A503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8B3E3C4-7408-4BDE-AE3D-E16F691900C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2" w:fontKey="{F5028519-C866-4295-ABF1-C6B241D5B4BF}"/>
    <w:embedBold r:id="rId3" w:fontKey="{BF4B53EF-CB40-4CBC-9425-4DD485F84951}"/>
    <w:embedItalic r:id="rId4" w:fontKey="{5EE413F2-07BD-4C85-AAB8-38A60914CD8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7AFD1A4-D259-40EE-891D-1A9BF6C6DE8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34DD6812-F746-41B9-803E-CE976357099C}"/>
  </w:font>
  <w:font w:name="Exo">
    <w:panose1 w:val="00000000000000000000"/>
    <w:charset w:val="00"/>
    <w:family w:val="auto"/>
    <w:pitch w:val="variable"/>
    <w:sig w:usb0="A00000FF" w:usb1="4000204B" w:usb2="00000000" w:usb3="00000000" w:csb0="00000193" w:csb1="00000000"/>
    <w:embedBold r:id="rId7" w:fontKey="{97EB2FFF-4D1C-4404-A838-0CFB538BA673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8" w:fontKey="{3894BECB-BB09-447A-8006-A3CFF8B1EF3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DD8ADD" w14:textId="77777777" w:rsidR="000A2826" w:rsidRPr="002A00C6" w:rsidRDefault="000A2826" w:rsidP="000A2826">
    <w:pPr>
      <w:pStyle w:val="Fuzeile"/>
      <w:pBdr>
        <w:top w:val="single" w:sz="4" w:space="1" w:color="auto"/>
      </w:pBdr>
      <w:rPr>
        <w:rFonts w:cs="Tahoma"/>
        <w:b/>
        <w:sz w:val="16"/>
        <w:lang w:val="de-DE"/>
      </w:rPr>
    </w:pPr>
    <w:r w:rsidRPr="002A00C6">
      <w:rPr>
        <w:rFonts w:cs="Tahoma"/>
        <w:b/>
        <w:sz w:val="16"/>
        <w:lang w:val="de-DE"/>
      </w:rPr>
      <w:tab/>
    </w:r>
    <w:r w:rsidRPr="002A00C6">
      <w:rPr>
        <w:rFonts w:cs="Tahoma"/>
        <w:b/>
        <w:sz w:val="16"/>
        <w:lang w:val="de-DE"/>
      </w:rPr>
      <w:tab/>
    </w:r>
    <w:r w:rsidRPr="002A00C6">
      <w:rPr>
        <w:rStyle w:val="Seitenzahl"/>
        <w:rFonts w:cs="Tahoma"/>
        <w:b/>
        <w:sz w:val="20"/>
      </w:rPr>
      <w:fldChar w:fldCharType="begin"/>
    </w:r>
    <w:r w:rsidRPr="002A00C6">
      <w:rPr>
        <w:rStyle w:val="Seitenzahl"/>
        <w:rFonts w:cs="Tahoma"/>
        <w:b/>
        <w:sz w:val="20"/>
      </w:rPr>
      <w:instrText xml:space="preserve"> PAGE </w:instrText>
    </w:r>
    <w:r w:rsidRPr="002A00C6">
      <w:rPr>
        <w:rStyle w:val="Seitenzahl"/>
        <w:rFonts w:cs="Tahoma"/>
        <w:b/>
        <w:sz w:val="20"/>
      </w:rPr>
      <w:fldChar w:fldCharType="separate"/>
    </w:r>
    <w:r w:rsidRPr="002A00C6">
      <w:rPr>
        <w:rStyle w:val="Seitenzahl"/>
        <w:rFonts w:cs="Tahoma"/>
        <w:b/>
        <w:sz w:val="20"/>
      </w:rPr>
      <w:t>1</w:t>
    </w:r>
    <w:r w:rsidRPr="002A00C6">
      <w:rPr>
        <w:rStyle w:val="Seitenzahl"/>
        <w:rFonts w:cs="Tahoma"/>
        <w:b/>
        <w:sz w:val="20"/>
      </w:rPr>
      <w:fldChar w:fldCharType="end"/>
    </w:r>
    <w:r w:rsidRPr="002A00C6">
      <w:rPr>
        <w:rStyle w:val="Seitenzahl"/>
        <w:rFonts w:cs="Tahoma"/>
        <w:b/>
        <w:sz w:val="20"/>
      </w:rPr>
      <w:t>/</w:t>
    </w:r>
    <w:r w:rsidRPr="002A00C6">
      <w:rPr>
        <w:rStyle w:val="Seitenzahl"/>
        <w:rFonts w:cs="Tahoma"/>
        <w:b/>
        <w:sz w:val="20"/>
      </w:rPr>
      <w:fldChar w:fldCharType="begin"/>
    </w:r>
    <w:r w:rsidRPr="002A00C6">
      <w:rPr>
        <w:rStyle w:val="Seitenzahl"/>
        <w:rFonts w:cs="Tahoma"/>
        <w:b/>
        <w:sz w:val="20"/>
      </w:rPr>
      <w:instrText xml:space="preserve"> NUMPAGES </w:instrText>
    </w:r>
    <w:r w:rsidRPr="002A00C6">
      <w:rPr>
        <w:rStyle w:val="Seitenzahl"/>
        <w:rFonts w:cs="Tahoma"/>
        <w:b/>
        <w:sz w:val="20"/>
      </w:rPr>
      <w:fldChar w:fldCharType="separate"/>
    </w:r>
    <w:r w:rsidRPr="002A00C6">
      <w:rPr>
        <w:rStyle w:val="Seitenzahl"/>
        <w:rFonts w:cs="Tahoma"/>
        <w:b/>
        <w:sz w:val="20"/>
      </w:rPr>
      <w:t>1</w:t>
    </w:r>
    <w:r w:rsidRPr="002A00C6">
      <w:rPr>
        <w:rStyle w:val="Seitenzahl"/>
        <w:rFonts w:cs="Tahoma"/>
        <w:b/>
        <w:sz w:val="20"/>
      </w:rPr>
      <w:fldChar w:fldCharType="end"/>
    </w:r>
  </w:p>
  <w:p w14:paraId="0C25369A" w14:textId="66CB3047" w:rsidR="000A2826" w:rsidRPr="002A00C6" w:rsidRDefault="00AB4B02" w:rsidP="000A2826">
    <w:pPr>
      <w:pStyle w:val="Fuzeile"/>
      <w:pBdr>
        <w:top w:val="single" w:sz="4" w:space="1" w:color="auto"/>
      </w:pBdr>
      <w:rPr>
        <w:rFonts w:cs="Tahoma"/>
        <w:b/>
        <w:sz w:val="16"/>
        <w:lang w:val="de-DE"/>
      </w:rPr>
    </w:pPr>
    <w:r>
      <w:rPr>
        <w:rFonts w:cs="Tahoma"/>
        <w:b/>
        <w:sz w:val="16"/>
        <w:lang w:val="de-DE"/>
      </w:rPr>
      <w:t>LE0420_</w:t>
    </w:r>
    <w:r w:rsidR="0072491D">
      <w:rPr>
        <w:rFonts w:cs="Tahoma"/>
        <w:b/>
        <w:sz w:val="16"/>
        <w:lang w:val="de-DE"/>
      </w:rPr>
      <w:t>F</w:t>
    </w:r>
    <w:r>
      <w:rPr>
        <w:rFonts w:cs="Tahoma"/>
        <w:b/>
        <w:sz w:val="16"/>
        <w:lang w:val="de-DE"/>
      </w:rPr>
      <w:t>_</w:t>
    </w:r>
    <w:r w:rsidR="0072491D">
      <w:rPr>
        <w:rFonts w:cs="Tahoma"/>
        <w:b/>
        <w:sz w:val="16"/>
        <w:lang w:val="de-DE"/>
      </w:rPr>
      <w:t>0</w:t>
    </w:r>
    <w:r w:rsidR="00666D81">
      <w:rPr>
        <w:rFonts w:cs="Tahoma"/>
        <w:b/>
        <w:sz w:val="16"/>
        <w:lang w:val="de-DE"/>
      </w:rPr>
      <w:t>2</w:t>
    </w:r>
    <w:r w:rsidR="0072491D">
      <w:rPr>
        <w:rFonts w:cs="Tahoma"/>
        <w:b/>
        <w:sz w:val="16"/>
        <w:lang w:val="de-DE"/>
      </w:rPr>
      <w:t xml:space="preserve"> </w:t>
    </w:r>
    <w:r w:rsidR="00666D81">
      <w:rPr>
        <w:rFonts w:cs="Tahoma"/>
        <w:b/>
        <w:sz w:val="16"/>
        <w:lang w:val="de-DE"/>
      </w:rPr>
      <w:t>Approbationsbestätigung</w:t>
    </w:r>
    <w:r w:rsidR="00666D81">
      <w:rPr>
        <w:rFonts w:cs="Tahoma"/>
        <w:b/>
        <w:sz w:val="16"/>
        <w:lang w:val="de-DE"/>
      </w:rPr>
      <w:tab/>
    </w:r>
    <w:r w:rsidR="000A2826" w:rsidRPr="002A00C6">
      <w:rPr>
        <w:rFonts w:cs="Tahoma"/>
        <w:b/>
        <w:sz w:val="16"/>
        <w:lang w:val="de-DE"/>
      </w:rPr>
      <w:tab/>
    </w:r>
    <w:r w:rsidR="00C16043" w:rsidRPr="002A00C6">
      <w:rPr>
        <w:rFonts w:cs="Tahoma"/>
        <w:b/>
        <w:sz w:val="16"/>
        <w:lang w:val="de-DE"/>
      </w:rPr>
      <w:t>PQMS</w:t>
    </w:r>
  </w:p>
  <w:p w14:paraId="0AAC5E28" w14:textId="29070307" w:rsidR="000A2826" w:rsidRPr="002A00C6" w:rsidRDefault="0072491D" w:rsidP="000A2826">
    <w:pPr>
      <w:pStyle w:val="Fuzeile"/>
      <w:pBdr>
        <w:top w:val="single" w:sz="4" w:space="1" w:color="auto"/>
      </w:pBdr>
      <w:tabs>
        <w:tab w:val="left" w:pos="5085"/>
      </w:tabs>
      <w:rPr>
        <w:rFonts w:cs="Tahoma"/>
        <w:sz w:val="16"/>
        <w:lang w:val="de-DE"/>
      </w:rPr>
    </w:pPr>
    <w:r>
      <w:rPr>
        <w:rFonts w:cs="Tahoma"/>
        <w:sz w:val="16"/>
        <w:lang w:val="de-DE"/>
      </w:rPr>
      <w:t>KP01</w:t>
    </w:r>
    <w:r w:rsidR="000A2826" w:rsidRPr="002A00C6">
      <w:rPr>
        <w:rFonts w:cs="Tahoma"/>
        <w:sz w:val="16"/>
        <w:lang w:val="de-DE"/>
      </w:rPr>
      <w:t xml:space="preserve"> </w:t>
    </w:r>
    <w:r w:rsidR="00A2271E" w:rsidRPr="002A00C6">
      <w:rPr>
        <w:rFonts w:cs="Tahoma"/>
        <w:sz w:val="16"/>
        <w:lang w:val="de-DE"/>
      </w:rPr>
      <w:t>–</w:t>
    </w:r>
    <w:r w:rsidR="000A2826" w:rsidRPr="002A00C6">
      <w:rPr>
        <w:rFonts w:cs="Tahoma"/>
        <w:sz w:val="16"/>
        <w:lang w:val="de-DE"/>
      </w:rPr>
      <w:t xml:space="preserve"> </w:t>
    </w:r>
    <w:r>
      <w:rPr>
        <w:rFonts w:cs="Tahoma"/>
        <w:sz w:val="16"/>
        <w:lang w:val="de-DE"/>
      </w:rPr>
      <w:t>Studienabschluss</w:t>
    </w:r>
    <w:r w:rsidR="000A2826" w:rsidRPr="002A00C6">
      <w:rPr>
        <w:rFonts w:cs="Tahoma"/>
        <w:sz w:val="16"/>
        <w:lang w:val="de-DE"/>
      </w:rPr>
      <w:tab/>
    </w:r>
    <w:r w:rsidR="000A2826" w:rsidRPr="002A00C6">
      <w:rPr>
        <w:rFonts w:cs="Tahoma"/>
        <w:sz w:val="16"/>
        <w:lang w:val="de-DE"/>
      </w:rPr>
      <w:tab/>
    </w:r>
    <w:r w:rsidR="000A2826" w:rsidRPr="002A00C6">
      <w:rPr>
        <w:rFonts w:cs="Tahoma"/>
        <w:sz w:val="16"/>
        <w:lang w:val="de-DE"/>
      </w:rPr>
      <w:tab/>
      <w:t xml:space="preserve">Version 1.0 - zuletzt geändert: </w:t>
    </w:r>
    <w:r w:rsidR="002A00C6" w:rsidRPr="002A00C6">
      <w:rPr>
        <w:rFonts w:cs="Tahoma"/>
        <w:sz w:val="16"/>
        <w:lang w:val="de-DE"/>
      </w:rPr>
      <w:t>2</w:t>
    </w:r>
    <w:r>
      <w:rPr>
        <w:rFonts w:cs="Tahoma"/>
        <w:sz w:val="16"/>
        <w:lang w:val="de-DE"/>
      </w:rPr>
      <w:t>1</w:t>
    </w:r>
    <w:r w:rsidR="002A00C6" w:rsidRPr="002A00C6">
      <w:rPr>
        <w:rFonts w:cs="Tahoma"/>
        <w:sz w:val="16"/>
        <w:lang w:val="de-DE"/>
      </w:rPr>
      <w:t>.02.2022/</w:t>
    </w:r>
    <w:proofErr w:type="spellStart"/>
    <w:r w:rsidR="002A00C6" w:rsidRPr="002A00C6">
      <w:rPr>
        <w:rFonts w:cs="Tahoma"/>
        <w:sz w:val="16"/>
        <w:lang w:val="de-DE"/>
      </w:rPr>
      <w:t>frn</w:t>
    </w:r>
    <w:proofErr w:type="spellEnd"/>
  </w:p>
  <w:p w14:paraId="11A4DE74" w14:textId="038AF991" w:rsidR="000A2826" w:rsidRPr="002A00C6" w:rsidRDefault="000A2826" w:rsidP="000A2826">
    <w:pPr>
      <w:pStyle w:val="Fuzeile"/>
      <w:pBdr>
        <w:top w:val="single" w:sz="4" w:space="1" w:color="auto"/>
      </w:pBdr>
      <w:rPr>
        <w:rFonts w:cs="Tahoma"/>
        <w:sz w:val="16"/>
        <w:lang w:val="de-DE"/>
      </w:rPr>
    </w:pPr>
    <w:r w:rsidRPr="002A00C6">
      <w:rPr>
        <w:rFonts w:cs="Tahoma"/>
        <w:sz w:val="16"/>
        <w:lang w:val="de-DE"/>
      </w:rPr>
      <w:t xml:space="preserve">erstellt: </w:t>
    </w:r>
    <w:r w:rsidR="002A00C6" w:rsidRPr="002A00C6">
      <w:rPr>
        <w:rFonts w:cs="Tahoma"/>
        <w:sz w:val="16"/>
        <w:lang w:val="de-DE"/>
      </w:rPr>
      <w:t>2</w:t>
    </w:r>
    <w:r w:rsidR="0072491D">
      <w:rPr>
        <w:rFonts w:cs="Tahoma"/>
        <w:sz w:val="16"/>
        <w:lang w:val="de-DE"/>
      </w:rPr>
      <w:t>1</w:t>
    </w:r>
    <w:r w:rsidR="002A00C6" w:rsidRPr="002A00C6">
      <w:rPr>
        <w:rFonts w:cs="Tahoma"/>
        <w:sz w:val="16"/>
        <w:lang w:val="de-DE"/>
      </w:rPr>
      <w:t>.02.2022</w:t>
    </w:r>
    <w:r w:rsidRPr="002A00C6">
      <w:rPr>
        <w:rFonts w:cs="Tahoma"/>
        <w:sz w:val="16"/>
        <w:lang w:val="de-DE"/>
      </w:rPr>
      <w:t>/</w:t>
    </w:r>
    <w:proofErr w:type="spellStart"/>
    <w:r w:rsidR="002A00C6" w:rsidRPr="002A00C6">
      <w:rPr>
        <w:rFonts w:cs="Tahoma"/>
        <w:sz w:val="16"/>
        <w:lang w:val="de-DE"/>
      </w:rPr>
      <w:t>frn</w:t>
    </w:r>
    <w:proofErr w:type="spellEnd"/>
    <w:r w:rsidRPr="002A00C6">
      <w:rPr>
        <w:rFonts w:cs="Tahoma"/>
        <w:sz w:val="16"/>
        <w:lang w:val="de-DE"/>
      </w:rPr>
      <w:tab/>
      <w:t>geprüft:</w:t>
    </w:r>
    <w:r w:rsidR="00517E09">
      <w:rPr>
        <w:rFonts w:cs="Tahoma"/>
        <w:sz w:val="16"/>
        <w:lang w:val="de-DE"/>
      </w:rPr>
      <w:t xml:space="preserve"> </w:t>
    </w:r>
    <w:r w:rsidR="00517E09" w:rsidRPr="002A00C6">
      <w:rPr>
        <w:rFonts w:cs="Tahoma"/>
        <w:sz w:val="16"/>
        <w:lang w:val="de-DE"/>
      </w:rPr>
      <w:t>2</w:t>
    </w:r>
    <w:r w:rsidR="00517E09">
      <w:rPr>
        <w:rFonts w:cs="Tahoma"/>
        <w:sz w:val="16"/>
        <w:lang w:val="de-DE"/>
      </w:rPr>
      <w:t>1</w:t>
    </w:r>
    <w:r w:rsidR="00517E09" w:rsidRPr="002A00C6">
      <w:rPr>
        <w:rFonts w:cs="Tahoma"/>
        <w:sz w:val="16"/>
        <w:lang w:val="de-DE"/>
      </w:rPr>
      <w:t>.02.2022</w:t>
    </w:r>
    <w:r w:rsidRPr="002A00C6">
      <w:rPr>
        <w:rFonts w:cs="Tahoma"/>
        <w:sz w:val="16"/>
        <w:lang w:val="de-DE"/>
      </w:rPr>
      <w:t>/</w:t>
    </w:r>
    <w:proofErr w:type="spellStart"/>
    <w:r w:rsidR="00666D81">
      <w:rPr>
        <w:rFonts w:cs="Tahoma"/>
        <w:sz w:val="16"/>
        <w:lang w:val="de-DE"/>
      </w:rPr>
      <w:t>tra</w:t>
    </w:r>
    <w:proofErr w:type="spellEnd"/>
    <w:r w:rsidRPr="002A00C6">
      <w:rPr>
        <w:rFonts w:cs="Tahoma"/>
        <w:sz w:val="16"/>
        <w:lang w:val="de-DE"/>
      </w:rPr>
      <w:tab/>
      <w:t xml:space="preserve">freigegeben: </w:t>
    </w:r>
    <w:r w:rsidR="00517E09" w:rsidRPr="002A00C6">
      <w:rPr>
        <w:rFonts w:cs="Tahoma"/>
        <w:sz w:val="16"/>
        <w:lang w:val="de-DE"/>
      </w:rPr>
      <w:t>2</w:t>
    </w:r>
    <w:r w:rsidR="00517E09">
      <w:rPr>
        <w:rFonts w:cs="Tahoma"/>
        <w:sz w:val="16"/>
        <w:lang w:val="de-DE"/>
      </w:rPr>
      <w:t>1</w:t>
    </w:r>
    <w:r w:rsidR="00517E09" w:rsidRPr="002A00C6">
      <w:rPr>
        <w:rFonts w:cs="Tahoma"/>
        <w:sz w:val="16"/>
        <w:lang w:val="de-DE"/>
      </w:rPr>
      <w:t>.02.2022/</w:t>
    </w:r>
    <w:proofErr w:type="spellStart"/>
    <w:r w:rsidR="00666D81">
      <w:rPr>
        <w:rFonts w:cs="Tahoma"/>
        <w:sz w:val="16"/>
        <w:lang w:val="de-DE"/>
      </w:rPr>
      <w:t>tra</w:t>
    </w:r>
    <w:proofErr w:type="spellEnd"/>
  </w:p>
  <w:p w14:paraId="7CF6CB46" w14:textId="77777777" w:rsidR="0085073A" w:rsidRPr="000A2826" w:rsidRDefault="0085073A" w:rsidP="000A2826">
    <w:pPr>
      <w:pStyle w:val="Fuzeile"/>
      <w:rPr>
        <w:sz w:val="28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3B04E" w14:textId="77777777" w:rsidR="00A50375" w:rsidRDefault="00A50375" w:rsidP="00A50375">
      <w:pPr>
        <w:spacing w:after="0"/>
      </w:pPr>
      <w:r>
        <w:separator/>
      </w:r>
    </w:p>
  </w:footnote>
  <w:footnote w:type="continuationSeparator" w:id="0">
    <w:p w14:paraId="5A592247" w14:textId="77777777" w:rsidR="00A50375" w:rsidRDefault="00A50375" w:rsidP="00A5037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9BC41" w14:textId="5E984743" w:rsidR="000A2826" w:rsidRDefault="002A00C6" w:rsidP="00A50375">
    <w:pPr>
      <w:pStyle w:val="Kopfzeile"/>
      <w:rPr>
        <w:noProof/>
      </w:rPr>
    </w:pPr>
    <w:r w:rsidRPr="00151236">
      <w:rPr>
        <w:rFonts w:ascii="Exo" w:hAnsi="Exo"/>
        <w:b/>
        <w:noProof/>
        <w:sz w:val="32"/>
      </w:rPr>
      <w:drawing>
        <wp:anchor distT="0" distB="0" distL="114300" distR="114300" simplePos="0" relativeHeight="251658240" behindDoc="0" locked="0" layoutInCell="1" allowOverlap="1" wp14:anchorId="6B45C334" wp14:editId="34EA77FB">
          <wp:simplePos x="0" y="0"/>
          <wp:positionH relativeFrom="page">
            <wp:align>left</wp:align>
          </wp:positionH>
          <wp:positionV relativeFrom="page">
            <wp:posOffset>19050</wp:posOffset>
          </wp:positionV>
          <wp:extent cx="7559675" cy="342900"/>
          <wp:effectExtent l="0" t="0" r="3175" b="0"/>
          <wp:wrapSquare wrapText="bothSides"/>
          <wp:docPr id="49" name="Grafik 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riefkopf_2020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320"/>
                  <a:stretch/>
                </pic:blipFill>
                <pic:spPr bwMode="auto">
                  <a:xfrm>
                    <a:off x="0" y="0"/>
                    <a:ext cx="7559675" cy="342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634CF">
      <w:rPr>
        <w:noProof/>
        <w:lang w:eastAsia="de-DE"/>
      </w:rPr>
      <w:drawing>
        <wp:anchor distT="0" distB="0" distL="114300" distR="114300" simplePos="0" relativeHeight="251660288" behindDoc="0" locked="0" layoutInCell="1" allowOverlap="1" wp14:anchorId="01BC9DEE" wp14:editId="311C61B3">
          <wp:simplePos x="0" y="0"/>
          <wp:positionH relativeFrom="margin">
            <wp:align>right</wp:align>
          </wp:positionH>
          <wp:positionV relativeFrom="paragraph">
            <wp:posOffset>6985</wp:posOffset>
          </wp:positionV>
          <wp:extent cx="1117600" cy="635000"/>
          <wp:effectExtent l="0" t="0" r="6350" b="0"/>
          <wp:wrapNone/>
          <wp:docPr id="19" name="Bild 2" descr="FH_Burgenland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 descr="FH_Burgenland_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7600" cy="635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CBF1BB2" w14:textId="5D821184" w:rsidR="00A2271E" w:rsidRDefault="00DF083B" w:rsidP="00AB4B02">
    <w:pPr>
      <w:pStyle w:val="Kopfzeile"/>
      <w:pBdr>
        <w:bottom w:val="single" w:sz="4" w:space="1" w:color="auto"/>
      </w:pBdr>
      <w:rPr>
        <w:rFonts w:ascii="Exo" w:hAnsi="Exo"/>
        <w:b/>
        <w:sz w:val="32"/>
      </w:rPr>
    </w:pPr>
    <w:r>
      <w:rPr>
        <w:rFonts w:ascii="Exo" w:hAnsi="Exo"/>
        <w:b/>
        <w:sz w:val="32"/>
      </w:rPr>
      <w:t>Approbationsbestätigung</w:t>
    </w:r>
  </w:p>
  <w:p w14:paraId="61E6DA08" w14:textId="77777777" w:rsidR="00DF083B" w:rsidRDefault="00DF083B" w:rsidP="00AB4B02">
    <w:pPr>
      <w:pStyle w:val="Kopfzeile"/>
      <w:pBdr>
        <w:bottom w:val="single" w:sz="4" w:space="1" w:color="auto"/>
      </w:pBdr>
      <w:rPr>
        <w:b/>
        <w:sz w:val="32"/>
      </w:rPr>
    </w:pPr>
  </w:p>
  <w:p w14:paraId="7A966C47" w14:textId="77777777" w:rsidR="00E27C53" w:rsidRPr="00E27C53" w:rsidRDefault="00E27C53" w:rsidP="00E27C53">
    <w:pPr>
      <w:pStyle w:val="Kopfzeile"/>
      <w:pBdr>
        <w:bottom w:val="single" w:sz="4" w:space="1" w:color="auto"/>
      </w:pBdr>
      <w:jc w:val="right"/>
      <w:rPr>
        <w:b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6045C"/>
    <w:multiLevelType w:val="hybridMultilevel"/>
    <w:tmpl w:val="F776231C"/>
    <w:lvl w:ilvl="0" w:tplc="0268D074">
      <w:start w:val="2"/>
      <w:numFmt w:val="bullet"/>
      <w:lvlText w:val=""/>
      <w:lvlJc w:val="left"/>
      <w:pPr>
        <w:ind w:left="720" w:hanging="360"/>
      </w:pPr>
      <w:rPr>
        <w:rFonts w:ascii="Wingdings" w:eastAsia="Times New Roman" w:hAnsi="Wingdings" w:cs="Tahoma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D1F62"/>
    <w:multiLevelType w:val="hybridMultilevel"/>
    <w:tmpl w:val="58CAAF42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F93E06"/>
    <w:multiLevelType w:val="hybridMultilevel"/>
    <w:tmpl w:val="33D6EDA2"/>
    <w:lvl w:ilvl="0" w:tplc="0C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8467B2C"/>
    <w:multiLevelType w:val="hybridMultilevel"/>
    <w:tmpl w:val="3F9CBD36"/>
    <w:lvl w:ilvl="0" w:tplc="0C07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6181211"/>
    <w:multiLevelType w:val="hybridMultilevel"/>
    <w:tmpl w:val="8E028A44"/>
    <w:lvl w:ilvl="0" w:tplc="0C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F37002D"/>
    <w:multiLevelType w:val="hybridMultilevel"/>
    <w:tmpl w:val="7BAA9E8E"/>
    <w:lvl w:ilvl="0" w:tplc="0268D074">
      <w:start w:val="2"/>
      <w:numFmt w:val="bullet"/>
      <w:lvlText w:val=""/>
      <w:lvlJc w:val="left"/>
      <w:pPr>
        <w:tabs>
          <w:tab w:val="num" w:pos="1425"/>
        </w:tabs>
        <w:ind w:left="1425" w:hanging="720"/>
      </w:pPr>
      <w:rPr>
        <w:rFonts w:ascii="Wingdings" w:eastAsia="Times New Roman" w:hAnsi="Wingdings" w:cs="Tahoma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6" w15:restartNumberingAfterBreak="0">
    <w:nsid w:val="62C3262B"/>
    <w:multiLevelType w:val="hybridMultilevel"/>
    <w:tmpl w:val="2F88C936"/>
    <w:lvl w:ilvl="0" w:tplc="BEBCC056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  <w:sz w:val="20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2965B3"/>
    <w:multiLevelType w:val="hybridMultilevel"/>
    <w:tmpl w:val="84508CBE"/>
    <w:lvl w:ilvl="0" w:tplc="0C07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7"/>
  </w:num>
  <w:num w:numId="5">
    <w:abstractNumId w:val="2"/>
  </w:num>
  <w:num w:numId="6">
    <w:abstractNumId w:val="6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375"/>
    <w:rsid w:val="0005555D"/>
    <w:rsid w:val="00077979"/>
    <w:rsid w:val="000A2826"/>
    <w:rsid w:val="000B39F5"/>
    <w:rsid w:val="00142556"/>
    <w:rsid w:val="00151236"/>
    <w:rsid w:val="0024534A"/>
    <w:rsid w:val="00281D54"/>
    <w:rsid w:val="002A00C6"/>
    <w:rsid w:val="003018CE"/>
    <w:rsid w:val="00452982"/>
    <w:rsid w:val="00517E09"/>
    <w:rsid w:val="00555002"/>
    <w:rsid w:val="00597150"/>
    <w:rsid w:val="005B245D"/>
    <w:rsid w:val="006634CF"/>
    <w:rsid w:val="00666D81"/>
    <w:rsid w:val="006D191B"/>
    <w:rsid w:val="0072491D"/>
    <w:rsid w:val="00732D45"/>
    <w:rsid w:val="007947A4"/>
    <w:rsid w:val="007E28BC"/>
    <w:rsid w:val="007F7A2C"/>
    <w:rsid w:val="0085073A"/>
    <w:rsid w:val="008D1D06"/>
    <w:rsid w:val="008E02D9"/>
    <w:rsid w:val="008E5F7F"/>
    <w:rsid w:val="008F7140"/>
    <w:rsid w:val="00904883"/>
    <w:rsid w:val="00912BC1"/>
    <w:rsid w:val="00922CA3"/>
    <w:rsid w:val="00943C43"/>
    <w:rsid w:val="00980678"/>
    <w:rsid w:val="009912FA"/>
    <w:rsid w:val="00A2271E"/>
    <w:rsid w:val="00A50375"/>
    <w:rsid w:val="00AA6B28"/>
    <w:rsid w:val="00AB4B02"/>
    <w:rsid w:val="00AD502A"/>
    <w:rsid w:val="00AF6922"/>
    <w:rsid w:val="00C16043"/>
    <w:rsid w:val="00C638C3"/>
    <w:rsid w:val="00C70822"/>
    <w:rsid w:val="00CA2DE3"/>
    <w:rsid w:val="00CD6E71"/>
    <w:rsid w:val="00D55157"/>
    <w:rsid w:val="00D87E02"/>
    <w:rsid w:val="00D94042"/>
    <w:rsid w:val="00DF083B"/>
    <w:rsid w:val="00E27C53"/>
    <w:rsid w:val="00E60203"/>
    <w:rsid w:val="00E602E6"/>
    <w:rsid w:val="00E8429C"/>
    <w:rsid w:val="00ED1385"/>
    <w:rsid w:val="00F07575"/>
    <w:rsid w:val="00F9685A"/>
    <w:rsid w:val="00FB2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8CE01A"/>
  <w15:docId w15:val="{81E99EDB-6E89-45A2-8DEB-4E5C1E68A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E602E6"/>
    <w:pPr>
      <w:spacing w:after="120" w:line="240" w:lineRule="auto"/>
    </w:pPr>
    <w:rPr>
      <w:rFonts w:ascii="Gill Sans MT" w:hAnsi="Gill Sans MT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C638C3"/>
    <w:pPr>
      <w:keepNext/>
      <w:keepLines/>
      <w:spacing w:before="360"/>
      <w:outlineLvl w:val="0"/>
    </w:pPr>
    <w:rPr>
      <w:rFonts w:eastAsiaTheme="majorEastAsia" w:cstheme="majorBidi"/>
      <w:bCs/>
      <w:color w:val="365F91" w:themeColor="accent1" w:themeShade="BF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638C3"/>
    <w:pPr>
      <w:keepNext/>
      <w:keepLines/>
      <w:spacing w:before="40" w:after="0"/>
      <w:outlineLvl w:val="1"/>
    </w:pPr>
    <w:rPr>
      <w:rFonts w:eastAsiaTheme="majorEastAsia" w:cstheme="majorBidi"/>
      <w:color w:val="365F91" w:themeColor="accent1" w:themeShade="BF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C638C3"/>
    <w:pPr>
      <w:keepNext/>
      <w:keepLines/>
      <w:spacing w:before="40" w:after="0"/>
      <w:outlineLvl w:val="2"/>
    </w:pPr>
    <w:rPr>
      <w:rFonts w:eastAsiaTheme="majorEastAsia" w:cstheme="majorBidi"/>
      <w:color w:val="365F91" w:themeColor="accent1" w:themeShade="B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A50375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A50375"/>
  </w:style>
  <w:style w:type="paragraph" w:styleId="Fuzeile">
    <w:name w:val="footer"/>
    <w:basedOn w:val="Standard"/>
    <w:link w:val="FuzeileZchn"/>
    <w:unhideWhenUsed/>
    <w:rsid w:val="00A50375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A50375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5037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50375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F07575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638C3"/>
    <w:rPr>
      <w:rFonts w:ascii="Gill Sans MT" w:eastAsiaTheme="majorEastAsia" w:hAnsi="Gill Sans MT" w:cstheme="majorBidi"/>
      <w:bCs/>
      <w:color w:val="365F91" w:themeColor="accent1" w:themeShade="BF"/>
      <w:sz w:val="32"/>
      <w:szCs w:val="28"/>
    </w:rPr>
  </w:style>
  <w:style w:type="paragraph" w:styleId="Titel">
    <w:name w:val="Title"/>
    <w:basedOn w:val="Standard"/>
    <w:next w:val="Standard"/>
    <w:link w:val="TitelZchn"/>
    <w:uiPriority w:val="10"/>
    <w:qFormat/>
    <w:rsid w:val="00C638C3"/>
    <w:pPr>
      <w:spacing w:after="300"/>
      <w:contextualSpacing/>
    </w:pPr>
    <w:rPr>
      <w:rFonts w:eastAsiaTheme="majorEastAsia" w:cstheme="majorBidi"/>
      <w:color w:val="365F91" w:themeColor="accent1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C638C3"/>
    <w:rPr>
      <w:rFonts w:ascii="Gill Sans MT" w:eastAsiaTheme="majorEastAsia" w:hAnsi="Gill Sans MT" w:cstheme="majorBidi"/>
      <w:color w:val="365F91" w:themeColor="accent1" w:themeShade="BF"/>
      <w:spacing w:val="5"/>
      <w:kern w:val="28"/>
      <w:sz w:val="52"/>
      <w:szCs w:val="5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C638C3"/>
    <w:rPr>
      <w:rFonts w:ascii="Gill Sans MT" w:eastAsiaTheme="majorEastAsia" w:hAnsi="Gill Sans MT" w:cstheme="majorBidi"/>
      <w:color w:val="365F91" w:themeColor="accent1" w:themeShade="BF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638C3"/>
    <w:rPr>
      <w:rFonts w:ascii="Gill Sans MT" w:eastAsiaTheme="majorEastAsia" w:hAnsi="Gill Sans MT" w:cstheme="majorBidi"/>
      <w:color w:val="365F91" w:themeColor="accent1" w:themeShade="BF"/>
      <w:sz w:val="24"/>
      <w:szCs w:val="24"/>
    </w:rPr>
  </w:style>
  <w:style w:type="paragraph" w:styleId="Textkrper">
    <w:name w:val="Body Text"/>
    <w:basedOn w:val="Standard"/>
    <w:link w:val="TextkrperZchn"/>
    <w:rsid w:val="000A2826"/>
    <w:pPr>
      <w:spacing w:after="0" w:line="360" w:lineRule="auto"/>
      <w:jc w:val="both"/>
    </w:pPr>
    <w:rPr>
      <w:rFonts w:ascii="Tahoma" w:eastAsia="Times New Roman" w:hAnsi="Tahoma" w:cs="Times New Roman"/>
      <w:sz w:val="24"/>
      <w:szCs w:val="20"/>
      <w:lang w:val="de-DE" w:eastAsia="de-DE"/>
    </w:rPr>
  </w:style>
  <w:style w:type="character" w:customStyle="1" w:styleId="TextkrperZchn">
    <w:name w:val="Textkörper Zchn"/>
    <w:basedOn w:val="Absatz-Standardschriftart"/>
    <w:link w:val="Textkrper"/>
    <w:rsid w:val="000A2826"/>
    <w:rPr>
      <w:rFonts w:ascii="Tahoma" w:eastAsia="Times New Roman" w:hAnsi="Tahoma" w:cs="Times New Roman"/>
      <w:sz w:val="24"/>
      <w:szCs w:val="20"/>
      <w:lang w:val="de-DE" w:eastAsia="de-DE"/>
    </w:rPr>
  </w:style>
  <w:style w:type="character" w:styleId="Seitenzahl">
    <w:name w:val="page number"/>
    <w:basedOn w:val="Absatz-Standardschriftart"/>
    <w:rsid w:val="000A2826"/>
  </w:style>
  <w:style w:type="paragraph" w:styleId="Listenabsatz">
    <w:name w:val="List Paragraph"/>
    <w:basedOn w:val="Standard"/>
    <w:uiPriority w:val="34"/>
    <w:qFormat/>
    <w:rsid w:val="006634CF"/>
    <w:pPr>
      <w:spacing w:after="0"/>
      <w:ind w:left="720"/>
      <w:contextualSpacing/>
    </w:pPr>
    <w:rPr>
      <w:rFonts w:ascii="Cambria" w:eastAsia="MS Mincho" w:hAnsi="Cambria" w:cs="Times New Roman"/>
      <w:sz w:val="24"/>
      <w:szCs w:val="24"/>
      <w:lang w:val="de-DE" w:eastAsia="ja-JP"/>
    </w:rPr>
  </w:style>
  <w:style w:type="table" w:styleId="Tabellenraster">
    <w:name w:val="Table Grid"/>
    <w:basedOn w:val="NormaleTabelle"/>
    <w:uiPriority w:val="59"/>
    <w:rsid w:val="00A22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281D54"/>
    <w:rPr>
      <w:color w:val="808080"/>
    </w:rPr>
  </w:style>
  <w:style w:type="paragraph" w:customStyle="1" w:styleId="Default">
    <w:name w:val="Default"/>
    <w:rsid w:val="00AB4B02"/>
    <w:pPr>
      <w:autoSpaceDE w:val="0"/>
      <w:autoSpaceDN w:val="0"/>
      <w:adjustRightInd w:val="0"/>
      <w:spacing w:after="0" w:line="240" w:lineRule="auto"/>
    </w:pPr>
    <w:rPr>
      <w:rFonts w:ascii="Century Gothic" w:eastAsia="Times New Roman" w:hAnsi="Century Gothic" w:cs="Century Gothic"/>
      <w:color w:val="000000"/>
      <w:sz w:val="24"/>
      <w:szCs w:val="24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55F27A2-B4DC-4465-B744-8C5C5A8AB97D}"/>
      </w:docPartPr>
      <w:docPartBody>
        <w:p w:rsidR="00000000" w:rsidRDefault="003A059A">
          <w:r w:rsidRPr="00B52F1C">
            <w:rPr>
              <w:rStyle w:val="Platzhaltertext"/>
            </w:rPr>
            <w:t>Wählen Sie ein Element aus.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Exo">
    <w:panose1 w:val="00000000000000000000"/>
    <w:charset w:val="00"/>
    <w:family w:val="auto"/>
    <w:pitch w:val="variable"/>
    <w:sig w:usb0="A00000FF" w:usb1="4000204B" w:usb2="00000000" w:usb3="00000000" w:csb0="00000193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59A"/>
    <w:rsid w:val="003A0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3A059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enutzerdefiniert 1">
      <a:majorFont>
        <a:latin typeface="Book Antiqu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DFABE6-A021-40E2-819A-55FBC4DF9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131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FH-Burgenland</Company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Gutmann Claudia</dc:creator>
  <cp:lastModifiedBy>Freyer Nadine</cp:lastModifiedBy>
  <cp:revision>2</cp:revision>
  <cp:lastPrinted>2022-02-02T13:16:00Z</cp:lastPrinted>
  <dcterms:created xsi:type="dcterms:W3CDTF">2022-04-08T08:01:00Z</dcterms:created>
  <dcterms:modified xsi:type="dcterms:W3CDTF">2022-04-08T08:01:00Z</dcterms:modified>
</cp:coreProperties>
</file>